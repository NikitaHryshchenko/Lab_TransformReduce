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4A2AC">
      <w:pPr>
        <w:pStyle w:val="2"/>
        <w:jc w:val="center"/>
        <w:rPr>
          <w:rFonts w:hint="default" w:ascii="Times New Roman" w:hAnsi="Times New Roman" w:cs="Times New Roman"/>
          <w:color w:val="auto"/>
          <w:sz w:val="52"/>
          <w:szCs w:val="52"/>
        </w:rPr>
      </w:pPr>
      <w:r>
        <w:rPr>
          <w:rFonts w:hint="default" w:ascii="Times New Roman" w:hAnsi="Times New Roman" w:cs="Times New Roman"/>
          <w:color w:val="auto"/>
          <w:sz w:val="52"/>
          <w:szCs w:val="52"/>
        </w:rPr>
        <w:t>Практична робота №2</w:t>
      </w:r>
    </w:p>
    <w:p w14:paraId="5C5D4184">
      <w:pPr>
        <w:jc w:val="center"/>
        <w:rPr>
          <w:rFonts w:hint="default" w:ascii="Times New Roman" w:hAnsi="Times New Roman" w:cs="Times New Roman"/>
          <w:color w:val="auto"/>
          <w:sz w:val="52"/>
          <w:szCs w:val="52"/>
        </w:rPr>
      </w:pPr>
      <w:r>
        <w:rPr>
          <w:rFonts w:hint="default" w:ascii="Times New Roman" w:hAnsi="Times New Roman" w:cs="Times New Roman"/>
          <w:color w:val="auto"/>
          <w:sz w:val="52"/>
          <w:szCs w:val="52"/>
        </w:rPr>
        <w:t>Студент: Грищенко Нікіта</w:t>
      </w:r>
    </w:p>
    <w:p w14:paraId="705F01CE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Мета роботи</w:t>
      </w:r>
    </w:p>
    <w:p w14:paraId="39721CB2">
      <w:pPr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Дослідити продуктивність алгоритму transform_reduce за різних політик виконання, порівняти з власною паралельною реалізацією та оцінити вплив оптимізації компілятора.</w:t>
      </w:r>
    </w:p>
    <w:p w14:paraId="203DB31F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Хід роботи</w:t>
      </w:r>
    </w:p>
    <w:p w14:paraId="66E77B70">
      <w:pPr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Було проведено запуск програми у двох режимах компіляції: без оптимізації (/Od) та з оптимізацією (/O2). Для кожного режиму виконано вимірювання часу роботи алгоритму transform_reduce та власного паралельного алгоритму на векторах різної довжини.</w:t>
      </w:r>
    </w:p>
    <w:p w14:paraId="19268690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Результати без оптимізації (/Od)</w:t>
      </w:r>
    </w:p>
    <w:p w14:paraId="3A24871A">
      <w:pPr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Hardware threads: 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===== SIZE = 100000 =====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(no policy):   0.305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(par):         0.339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(par_unseq):   0.138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Manual parallel transform_reduce: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K       Time_ms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1       0.844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2       0.315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3       0.311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4       0.352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5       0.349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6       0.317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7       0.348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8       0.376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9       0.485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10      0.748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11      0.518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12      0.553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13      0.708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14      0.619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15      0.558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16      0.616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Best K = 3, K/hw = 0.375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===== SIZE = 1000000 =====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(no policy):   3.102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(par):         0.875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(par_unseq):   0.880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Manual parallel transform_reduce: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K       Time_ms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1       3.387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2       1.856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3       1.377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4       1.463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5       1.335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6       1.323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7       1.184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8       1.359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9       1.488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10      1.431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11      1.324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12      1.657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13      1.372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14      1.715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15      1.284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16      1.309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Best K = 7, K/hw = 0.875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===== SIZE = 5000000 =====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(no policy):   15.391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(par):         3.408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(par_unseq):   3.675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Manual parallel transform_reduce: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K       Time_ms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1       16.426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2       9.048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3       5.992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4       5.235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5       6.315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6       5.321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7       5.031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8       4.293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9       5.497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10      4.870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11      4.645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12      5.617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13      4.846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14      4.717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15      4.529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16      4.339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Best K = 8, K/hw = 1.000</w:t>
      </w:r>
    </w:p>
    <w:p w14:paraId="1D07926A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Результати з оптимізацією (/O2)</w:t>
      </w:r>
    </w:p>
    <w:p w14:paraId="3E529FF2">
      <w:pPr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Hardware threads: 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===== SIZE = 100000 =====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(no policy):   0.102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(par):         0.142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(par_unseq):   0.069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Manual parallel transform_reduce: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K       Time_ms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1       0.586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2       0.254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3       0.232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4       0.254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5       0.247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6       0.275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7       0.364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8       0.435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9       0.465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10      0.693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11      0.708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12      0.573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13      0.634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14      0.622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15      0.624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16      0.644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Best K = 3, K/hw = 0.375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===== SIZE = 1000000 =====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(no policy):   1.181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(par):         0.403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(par_unseq):   0.374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Manual parallel transform_reduce: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K       Time_ms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1       1.506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2       0.882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3       0.759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4       0.673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5       0.793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6       0.780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7       0.812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8       0.785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9       0.659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10      0.725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11      0.766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12      2.315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13      0.946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14      0.847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15      1.078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16      0.933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Best K = 9, K/hw = 1.125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===== SIZE = 5000000 =====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(no policy):   5.459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(par):         1.494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transform_reduce (par_unseq):   1.656 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Manual parallel transform_reduce: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K       Time_ms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1       5.980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2       3.104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3       2.200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4       2.400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5       1.914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6       2.327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7       2.497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8       1.937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9       2.324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10      2.072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11      2.490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12      2.185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13      2.447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14      1.992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15      2.423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16      1.986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Best K = 5, K/hw = 0.625</w:t>
      </w:r>
    </w:p>
    <w:p w14:paraId="104C8E35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Висновки</w:t>
      </w:r>
    </w:p>
    <w:p w14:paraId="03B66C9E">
      <w:pPr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Оптимізація компілятора суттєво зменшує час виконання алгоритмів. Політики par та par_unseq значно прискорюють виконання порівняно з послідовним варіантом. Власний паралельний алгоритм демонструє хорошу масштабованість та ефективність, а оптимальне значення K переважно наближене до кількості потоків процесора. Мета роботи виконана.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F2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tikto</cp:lastModifiedBy>
  <dcterms:modified xsi:type="dcterms:W3CDTF">2025-11-30T11:39:00Z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D5EA856326904EF2922D9C18F84788E5_12</vt:lpwstr>
  </property>
</Properties>
</file>